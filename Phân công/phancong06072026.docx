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2E750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Lưu ý : upload file lên git commit:ngày tháng code, khỏi ghi nội dung , UML gửi </w:t>
      </w:r>
    </w:p>
    <w:p w14:paraId="3FFABC28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File lên Nhóm , vẽ figma nhớ comment </w:t>
      </w:r>
      <w:bookmarkStart w:id="0" w:name="_GoBack"/>
      <w:bookmarkEnd w:id="0"/>
    </w:p>
    <w:p w14:paraId="33F833AD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drawing>
          <wp:inline distT="0" distB="0" distL="114300" distR="114300">
            <wp:extent cx="2598420" cy="2937510"/>
            <wp:effectExtent l="0" t="0" r="7620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2022">
      <w:pPr>
        <w:rPr>
          <w:rFonts w:hint="default" w:ascii="Times New Roman" w:hAnsi="Times New Roman" w:cs="Times New Roman"/>
          <w:sz w:val="28"/>
          <w:szCs w:val="28"/>
        </w:rPr>
      </w:pPr>
    </w:p>
    <w:p w14:paraId="7AE219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Nhân : Làm Trang App tin tức ( figma đã có) </w:t>
      </w:r>
    </w:p>
    <w:p w14:paraId="08AE4D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90F3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Hoàng Bảo : vẽ figma trang </w:t>
      </w:r>
    </w:p>
    <w:p w14:paraId="6B388B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63140" cy="4648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4D1B">
      <w:pPr>
        <w:rPr>
          <w:rFonts w:hint="default" w:ascii="Times New Roman" w:hAnsi="Times New Roman" w:cs="Times New Roman"/>
          <w:sz w:val="28"/>
          <w:szCs w:val="28"/>
        </w:rPr>
      </w:pPr>
    </w:p>
    <w:p w14:paraId="6A9368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Phát Hưng : vẽ figma trang  Điều khoản (TermsScreen.tsx) , vẽ UC  cho 3 trang dưới</w:t>
      </w:r>
    </w:p>
    <w:p w14:paraId="6A84E4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63140" cy="4648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05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729740" cy="2362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432" w:footer="432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676E67"/>
    <w:rsid w:val="491621F6"/>
    <w:rsid w:val="68BB3B04"/>
    <w:rsid w:val="7A2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2026-01-20T15:26:00Z</dcterms:created>
  <dc:creator>Phuc24 Nguyen</dc:creator>
  <cp:lastModifiedBy>Phuc24 Nguyen</cp:lastModifiedBy>
  <dcterms:modified xsi:type="dcterms:W3CDTF">2026-07-06T15:36:21Z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F197C2860F8F4111A8B524F0EB4074F5_12</vt:lpwstr>
  </property>
  <property fmtid="{D5CDD505-2E9C-101B-9397-08002B2CF9AE}" pid="4" name="KSOTemplateDocerSaveRecord">
    <vt:lpwstr>eyJoZGlkIjoiY2Q0YzJkOTk1NmMyODg2NDg1YjQwOTE2M2UwNDM0ZTYiLCJ1c2VySWQiOiIxMzkxOTI2OTM3MDk2In0=</vt:lpwstr>
  </property>
</Properties>
</file>