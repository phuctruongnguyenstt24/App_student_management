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B1404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3FFABC28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KIỂM THỬ TESTLINK-MANTIST</w:t>
      </w:r>
    </w:p>
    <w:p w14:paraId="069C5F50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74BDE4D2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Ai làm chức năng nào thì làm requirement-testsuite-testcase-testplan chức năng đó (làm xong chụp hình  , đặt tên requirement , TC ,TS  đúng chính xác ) 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br w:type="textWrapping"/>
      </w:r>
    </w:p>
    <w:p w14:paraId="4FB7C687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Làm xong vô file word chụp và ghi vô c3 , c4 , c5</w:t>
      </w:r>
    </w:p>
    <w:p w14:paraId="7AE21989">
      <w:pPr>
        <w:rPr>
          <w:rFonts w:hint="default" w:ascii="Times New Roman" w:hAnsi="Times New Roman" w:cs="Times New Roman"/>
          <w:sz w:val="36"/>
          <w:szCs w:val="36"/>
        </w:rPr>
      </w:pPr>
    </w:p>
    <w:p w14:paraId="7D791168">
      <w:pPr>
        <w:rPr>
          <w:rFonts w:hint="default" w:ascii="Times New Roman" w:hAnsi="Times New Roman" w:cs="Times New Roman"/>
          <w:color w:val="FF000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color w:val="FF0000"/>
          <w:sz w:val="36"/>
          <w:szCs w:val="36"/>
          <w:lang w:val="en-US"/>
        </w:rPr>
        <w:t xml:space="preserve">Lưu ý : cách làm nhanh đã gửi lên group , đừng </w:t>
      </w:r>
      <w:bookmarkStart w:id="0" w:name="_GoBack"/>
      <w:bookmarkEnd w:id="0"/>
      <w:r>
        <w:rPr>
          <w:rFonts w:hint="default" w:ascii="Times New Roman" w:hAnsi="Times New Roman" w:cs="Times New Roman"/>
          <w:color w:val="FF0000"/>
          <w:sz w:val="36"/>
          <w:szCs w:val="36"/>
          <w:lang w:val="en-US"/>
        </w:rPr>
        <w:t>tích hợp testplan từng cái , copy hàng loạt rồi sửa nội dung</w:t>
      </w:r>
    </w:p>
    <w:sectPr>
      <w:pgSz w:w="12240" w:h="15840"/>
      <w:pgMar w:top="1440" w:right="1440" w:bottom="1440" w:left="1440" w:header="432" w:footer="432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90775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9676E67"/>
    <w:rsid w:val="2025634A"/>
    <w:rsid w:val="2A90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2026-07-18T15:34:00Z</dcterms:created>
  <dc:creator>pc</dc:creator>
  <cp:lastModifiedBy>pc</cp:lastModifiedBy>
  <dcterms:modified xsi:type="dcterms:W3CDTF">2026-07-18T15:45:32Z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8B47CEB6A465418DBAA9BFBB3B2385C7_11</vt:lpwstr>
  </property>
  <property fmtid="{D5CDD505-2E9C-101B-9397-08002B2CF9AE}" pid="4" name="KSOTemplateDocerSaveRecord">
    <vt:lpwstr>eyJoZGlkIjoiY2Q0YzJkOTk1NmMyODg2NDg1YjQwOTE2M2UwNDM0ZTYiLCJ1c2VySWQiOiIxMzkxOTI2OTM3MDk2In0=</vt:lpwstr>
  </property>
</Properties>
</file>