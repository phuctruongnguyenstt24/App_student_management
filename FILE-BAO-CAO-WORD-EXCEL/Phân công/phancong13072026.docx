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2E750">
      <w:pP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 xml:space="preserve">Lưu ý : upload file lên git commit:ngày tháng code, khỏi ghi nội dung , UML gửi </w:t>
      </w:r>
    </w:p>
    <w:p w14:paraId="3FFABC28">
      <w:pP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 xml:space="preserve">File lên Nhóm , vẽ figma nhớ comment </w:t>
      </w:r>
    </w:p>
    <w:p w14:paraId="33F833AD">
      <w:pP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</w:p>
    <w:p w14:paraId="59C106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Nhân : Trang điểm danh , Thống kê điểm danh ( code App va vẽ figma ) ,vẽ UC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Hưng : Trang admin quản lí Điểm rèn luyện , Trang SV điểm rèn luyện và vẽ figma ,vẽ UC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25672A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Bảo : Trang admin Thành tích , Trang SV Thành tích và vẽ figma ,vẽ UC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bookmarkStart w:id="0" w:name="_GoBack"/>
      <w:bookmarkEnd w:id="0"/>
    </w:p>
    <w:p w14:paraId="55B196F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2240" w:h="15840"/>
      <w:pgMar w:top="1440" w:right="1440" w:bottom="1440" w:left="1440" w:header="432" w:footer="432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9676E67"/>
    <w:rsid w:val="2A0B3FCA"/>
    <w:rsid w:val="2B082325"/>
    <w:rsid w:val="491621F6"/>
    <w:rsid w:val="68BB3B04"/>
    <w:rsid w:val="7A2F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211</Characters>
  <Lines>0</Lines>
  <Paragraphs>0</Paragraphs>
  <TotalTime>2</TotalTime>
  <ScaleCrop>false</ScaleCrop>
  <LinksUpToDate>false</LinksUpToDate>
  <CharactersWithSpaces>270</CharactersWithSpaces>
  <Application>WPS Office_12.1.0.27455_F1E327BC-269C-435d-A152-05C5408002CA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2026-01-20T15:26:00Z</dcterms:created>
  <dc:creator>Phuc24 Nguyen</dc:creator>
  <cp:lastModifiedBy>Phuc24 Nguyen</cp:lastModifiedBy>
  <dcterms:modified xsi:type="dcterms:W3CDTF">2026-07-13T07:06:20Z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1033-12.1.0.27455</vt:lpwstr>
  </property>
  <property fmtid="{D5CDD505-2E9C-101B-9397-08002B2CF9AE}" pid="3" name="ICV">
    <vt:lpwstr>137B699FB60A4CEA81C3C1B4792AB428_13</vt:lpwstr>
  </property>
  <property fmtid="{D5CDD505-2E9C-101B-9397-08002B2CF9AE}" pid="4" name="KSOTemplateDocerSaveRecord">
    <vt:lpwstr>eyJoZGlkIjoiY2Q0YzJkOTk1NmMyODg2NDg1YjQwOTE2M2UwNDM0ZTYiLCJ1c2VySWQiOiIxMzkxOTI2OTM3MDk2In0=</vt:lpwstr>
  </property>
</Properties>
</file>