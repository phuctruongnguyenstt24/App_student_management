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4209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477260" cy="2137410"/>
            <wp:effectExtent l="0" t="0" r="1270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212A">
      <w:pPr>
        <w:spacing w:line="360" w:lineRule="auto"/>
        <w:rPr>
          <w:rFonts w:hint="default" w:ascii="Times New Roman" w:hAnsi="Times New Roman" w:cs="Times New Roman"/>
          <w:sz w:val="28"/>
          <w:szCs w:val="28"/>
          <w:highlight w:val="red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red"/>
          <w:lang w:val="en-US"/>
        </w:rPr>
        <w:t xml:space="preserve">Nhân : </w:t>
      </w:r>
    </w:p>
    <w:p w14:paraId="608D30C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Vẽ UC :  Thống kê điểm danh (Sinh viên) , trang chủ (SV) , trang bổ sung chức năng (SV ) , tin tức (SV)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 xml:space="preserve">( deadline 18h - 1/8/2026)  </w:t>
      </w:r>
      <w:r>
        <w:rPr>
          <w:rFonts w:hint="default" w:ascii="Times New Roman" w:hAnsi="Times New Roman" w:cs="Times New Roman"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 xml:space="preserve">- có </w:t>
      </w:r>
    </w:p>
    <w:p w14:paraId="0FC6693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Vẽ Figma :  điểm danh (admin)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 xml:space="preserve">( deadline 18h - 1/8/2026)  </w:t>
      </w:r>
      <w:r>
        <w:rPr>
          <w:rFonts w:hint="default" w:ascii="Times New Roman" w:hAnsi="Times New Roman" w:cs="Times New Roman"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 xml:space="preserve">- có </w:t>
      </w:r>
    </w:p>
    <w:p w14:paraId="542C074D">
      <w:pPr>
        <w:spacing w:line="360" w:lineRule="auto"/>
        <w:rPr>
          <w:rFonts w:hint="default" w:ascii="Times New Roman" w:hAnsi="Times New Roman" w:cs="Times New Roman"/>
          <w:sz w:val="28"/>
          <w:szCs w:val="28"/>
          <w:highlight w:val="red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red"/>
          <w:lang w:val="en-US"/>
        </w:rPr>
        <w:t xml:space="preserve">Phát Hưng : </w:t>
      </w:r>
    </w:p>
    <w:p w14:paraId="14847044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Vẽ class : 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 xml:space="preserve">( deadline 18h - 29/07/2026)   </w:t>
      </w:r>
      <w:r>
        <w:rPr>
          <w:rFonts w:hint="default" w:ascii="Times New Roman" w:hAnsi="Times New Roman" w:cs="Times New Roman"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 xml:space="preserve">- có </w:t>
      </w:r>
    </w:p>
    <w:p w14:paraId="27F98CD4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Viết đặc tả  hệ thống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>( deadline 18h - 30/07/2026)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instrText xml:space="preserve"> HYPERLINK "https://docs.google.com/document/d/1937B_9UDQ_SAtQviSYc0j4kcpLpIk3dx6UCHIZr_Pv4/edit?tab=t.0" </w:instrTex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fldChar w:fldCharType="separate"/>
      </w:r>
      <w:r>
        <w:rPr>
          <w:rStyle w:val="36"/>
          <w:rFonts w:hint="default" w:ascii="Times New Roman" w:hAnsi="Times New Roman" w:cs="Times New Roman"/>
          <w:sz w:val="28"/>
          <w:szCs w:val="28"/>
          <w:highlight w:val="none"/>
          <w:lang w:val="en-US"/>
        </w:rPr>
        <w:t>link đặc tả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fldChar w:fldCharType="end"/>
      </w:r>
    </w:p>
    <w:p w14:paraId="32A14CDC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Vẽ UC : lịch học (SV) </w:t>
      </w:r>
      <w:r>
        <w:rPr>
          <w:rFonts w:hint="default" w:ascii="Times New Roman" w:hAnsi="Times New Roman" w:cs="Times New Roman"/>
          <w:strike w:val="0"/>
          <w:dstrike w:val="0"/>
          <w:sz w:val="28"/>
          <w:szCs w:val="28"/>
          <w:lang w:val="en-US"/>
        </w:rPr>
        <w:t>, Quản lí góp ý (admin) , Góp ý (SV)  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 xml:space="preserve">vẽ lại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Quản lí điểm rèn luyện (admin)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 xml:space="preserve">( deadline 18h - 1/8/2026)   </w:t>
      </w:r>
      <w:r>
        <w:rPr>
          <w:rFonts w:hint="default" w:ascii="Times New Roman" w:hAnsi="Times New Roman" w:cs="Times New Roman"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 xml:space="preserve">- có </w:t>
      </w:r>
    </w:p>
    <w:p w14:paraId="4285C122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Vẽ Figma :lịch học (SV) , Quản lí góp ý (admin) , Góp ý (SV) ,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Quản lí điểm rèn luyện (admin)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 xml:space="preserve">( deadline 18h - 1/8/2026)  </w:t>
      </w:r>
      <w:r>
        <w:rPr>
          <w:rFonts w:hint="default" w:ascii="Times New Roman" w:hAnsi="Times New Roman" w:cs="Times New Roman"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 xml:space="preserve">- có </w:t>
      </w:r>
      <w:bookmarkStart w:id="0" w:name="_GoBack"/>
      <w:bookmarkEnd w:id="0"/>
    </w:p>
    <w:p w14:paraId="5653E74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highlight w:val="red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red"/>
          <w:lang w:val="en-US"/>
        </w:rPr>
        <w:t xml:space="preserve">Hoàng Bảo : </w:t>
      </w:r>
    </w:p>
    <w:p w14:paraId="0A09D162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Viết đặc tả  hệ thống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>( deadline 18h - 30/07/2026)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instrText xml:space="preserve"> HYPERLINK "https://docs.google.com/document/d/1937B_9UDQ_SAtQviSYc0j4kcpLpIk3dx6UCHIZr_Pv4/edit?tab=t.0" </w:instrTex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fldChar w:fldCharType="separate"/>
      </w:r>
      <w:r>
        <w:rPr>
          <w:rStyle w:val="36"/>
          <w:rFonts w:hint="default" w:ascii="Times New Roman" w:hAnsi="Times New Roman" w:cs="Times New Roman"/>
          <w:sz w:val="28"/>
          <w:szCs w:val="28"/>
          <w:highlight w:val="none"/>
          <w:lang w:val="en-US"/>
        </w:rPr>
        <w:t>link đặc tả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fldChar w:fldCharType="end"/>
      </w:r>
    </w:p>
    <w:p w14:paraId="67055C0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Vẽ UC :  chương trình khung (SV) , 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>vẽ lại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quản lí  Trang thành tích (admin)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 xml:space="preserve">( deadline 18h - 1/8/2026)   </w:t>
      </w:r>
      <w:r>
        <w:rPr>
          <w:rFonts w:hint="default" w:ascii="Times New Roman" w:hAnsi="Times New Roman" w:cs="Times New Roman"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 xml:space="preserve">- có </w:t>
      </w:r>
    </w:p>
    <w:p w14:paraId="1D45F85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Vẽ Figma :  chương trình khung (SV) ,  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 xml:space="preserve">vẽ lại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quản lí  Trang thành tích (admin)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none"/>
          <w:lang w:val="en-US"/>
        </w:rPr>
        <w:t xml:space="preserve">( deadline 18h - 1/8/2026)  </w:t>
      </w:r>
      <w:r>
        <w:rPr>
          <w:rFonts w:hint="default" w:ascii="Times New Roman" w:hAnsi="Times New Roman" w:cs="Times New Roman"/>
          <w:color w:val="4874CB" w:themeColor="accent1"/>
          <w:sz w:val="28"/>
          <w:szCs w:val="28"/>
          <w:highlight w:val="none"/>
          <w:lang w:val="en-US"/>
          <w14:textFill>
            <w14:solidFill>
              <w14:schemeClr w14:val="accent1"/>
            </w14:solidFill>
          </w14:textFill>
        </w:rPr>
        <w:t xml:space="preserve">- có </w:t>
      </w:r>
    </w:p>
    <w:p w14:paraId="50A0CC3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CFFC4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2240" w:h="15840"/>
      <w:pgMar w:top="1440" w:right="1440" w:bottom="1440" w:left="1440" w:header="432" w:footer="432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BBB33E"/>
    <w:multiLevelType w:val="singleLevel"/>
    <w:tmpl w:val="B2BBB3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F448C0D4"/>
    <w:multiLevelType w:val="singleLevel"/>
    <w:tmpl w:val="F448C0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highlight w:val="none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97F2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525D09"/>
    <w:rsid w:val="0A097F2F"/>
    <w:rsid w:val="0FD9610F"/>
    <w:rsid w:val="114B0570"/>
    <w:rsid w:val="19676E67"/>
    <w:rsid w:val="1A264176"/>
    <w:rsid w:val="306927FC"/>
    <w:rsid w:val="3814314F"/>
    <w:rsid w:val="71FD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668</Characters>
  <Lines>0</Lines>
  <Paragraphs>0</Paragraphs>
  <TotalTime>25</TotalTime>
  <ScaleCrop>false</ScaleCrop>
  <LinksUpToDate>false</LinksUpToDate>
  <CharactersWithSpaces>878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2026-07-28T10:02:00Z</dcterms:created>
  <dc:creator>Phuc24 Nguyen</dc:creator>
  <cp:lastModifiedBy>Phuc24 Nguyen</cp:lastModifiedBy>
  <dcterms:modified xsi:type="dcterms:W3CDTF">2026-07-30T11:21:30Z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949095797D6D48B1A76B81156AD76DE2_11</vt:lpwstr>
  </property>
  <property fmtid="{D5CDD505-2E9C-101B-9397-08002B2CF9AE}" pid="4" name="KSOTemplateDocerSaveRecord">
    <vt:lpwstr>eyJoZGlkIjoiY2Q0YzJkOTk1NmMyODg2NDg1YjQwOTE2M2UwNDM0ZTYiLCJ1c2VySWQiOiIxMzkxOTI2OTM3MDk2In0=</vt:lpwstr>
  </property>
</Properties>
</file>